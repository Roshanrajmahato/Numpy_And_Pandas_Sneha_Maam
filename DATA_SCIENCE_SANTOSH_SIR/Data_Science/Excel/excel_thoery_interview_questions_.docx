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3FBC2A">
      <w:pPr>
        <w:pStyle w:val="2"/>
      </w:pPr>
      <w:r>
        <w:t>Most Asked Excel Interview Questions with Answers</w:t>
      </w:r>
    </w:p>
    <w:p w14:paraId="6CD1A3E7">
      <w:r>
        <w:t>Prepare confidently for your Excel interview with these frequently asked questions across basic, intermediate, and advanced levels. Covering essential topics, this guide ensures you're ready for any challenge.</w:t>
      </w:r>
    </w:p>
    <w:p w14:paraId="5924C5D4">
      <w:pPr>
        <w:pStyle w:val="3"/>
      </w:pPr>
      <w:r>
        <w:t>Basic Level Questions</w:t>
      </w:r>
    </w:p>
    <w:p w14:paraId="2277C5E9">
      <w:pPr>
        <w:pStyle w:val="4"/>
      </w:pPr>
      <w:r>
        <w:t>What are the different data types in Excel?</w:t>
      </w:r>
    </w:p>
    <w:p w14:paraId="1215D2C0">
      <w:pPr>
        <w:pStyle w:val="13"/>
      </w:pPr>
      <w:r>
        <w:t>Excel supports text, numbers, dates, and formulas. For example, a cell can contain a number (123), text ('Hello'), or a formula ('=A1+B1').</w:t>
      </w:r>
    </w:p>
    <w:p w14:paraId="01F6DD7D">
      <w:pPr>
        <w:pStyle w:val="4"/>
      </w:pPr>
      <w:r>
        <w:t>What is the difference between relative, absolute, and mixed references?</w:t>
      </w:r>
    </w:p>
    <w:p w14:paraId="06B0BA4A">
      <w:pPr>
        <w:pStyle w:val="13"/>
      </w:pPr>
      <w:r>
        <w:t>Relative references (e.g., A1) change when copied to another cell. Absolute references (e.g., $A$1) remain fixed when copied. Mixed references (e.g., A$1) lock either the row or column.</w:t>
      </w:r>
    </w:p>
    <w:p w14:paraId="3D9CEEEC">
      <w:pPr>
        <w:pStyle w:val="4"/>
      </w:pPr>
      <w:r>
        <w:t>How do you apply basic formatting in Excel?</w:t>
      </w:r>
    </w:p>
    <w:p w14:paraId="31C70442">
      <w:pPr>
        <w:pStyle w:val="13"/>
      </w:pPr>
      <w:r>
        <w:t>Use the formatting toolbar to apply bold, italics, borders, alignment, and background colors to cells.</w:t>
      </w:r>
    </w:p>
    <w:p w14:paraId="2D9834EE">
      <w:pPr>
        <w:pStyle w:val="4"/>
      </w:pPr>
      <w:r>
        <w:t>What is the use of the AutoSum feature?</w:t>
      </w:r>
    </w:p>
    <w:p w14:paraId="6E78386F">
      <w:pPr>
        <w:pStyle w:val="13"/>
      </w:pPr>
      <w:r>
        <w:t>AutoSum quickly calculates the sum of a range of cells. Shortcut: Alt + =.</w:t>
      </w:r>
    </w:p>
    <w:p w14:paraId="27840AE1">
      <w:pPr>
        <w:pStyle w:val="4"/>
      </w:pPr>
      <w:r>
        <w:t>How do you filter data in Excel?</w:t>
      </w:r>
    </w:p>
    <w:p w14:paraId="172706AC">
      <w:pPr>
        <w:pStyle w:val="13"/>
      </w:pPr>
      <w:r>
        <w:t>Go to Data &gt; Filter. Click on the dropdowns in column headers to filter data based on conditions.</w:t>
      </w:r>
    </w:p>
    <w:p w14:paraId="3ED79F3E">
      <w:pPr>
        <w:pStyle w:val="4"/>
      </w:pPr>
      <w:r>
        <w:t>What is the purpose of 'Merge and Center'?</w:t>
      </w:r>
    </w:p>
    <w:p w14:paraId="2CA62BC3">
      <w:pPr>
        <w:pStyle w:val="13"/>
      </w:pPr>
      <w:r>
        <w:t>It combines multiple cells into one and centers the text in the resulting cell.</w:t>
      </w:r>
    </w:p>
    <w:p w14:paraId="3CFB6D46">
      <w:pPr>
        <w:pStyle w:val="4"/>
      </w:pPr>
      <w:r>
        <w:t>What is conditional formatting, and how do you use it?</w:t>
      </w:r>
    </w:p>
    <w:p w14:paraId="35754966">
      <w:pPr>
        <w:pStyle w:val="13"/>
      </w:pPr>
      <w:r>
        <w:t>Conditional formatting highlights cells based on rules. For example, use it to color negative numbers red.</w:t>
      </w:r>
    </w:p>
    <w:p w14:paraId="64E30057">
      <w:pPr>
        <w:pStyle w:val="4"/>
      </w:pPr>
      <w:r>
        <w:t>How do you sort data in Excel?</w:t>
      </w:r>
    </w:p>
    <w:p w14:paraId="3DCB2E5D">
      <w:pPr>
        <w:pStyle w:val="13"/>
      </w:pPr>
      <w:r>
        <w:t>Select the data, then go to Data &gt; Sort. You can sort alphabetically, numerically, or by custom order.</w:t>
      </w:r>
    </w:p>
    <w:p w14:paraId="67F76F37">
      <w:pPr>
        <w:pStyle w:val="4"/>
      </w:pPr>
      <w:r>
        <w:t>How can you freeze rows and columns in Excel?</w:t>
      </w:r>
    </w:p>
    <w:p w14:paraId="6B067C22">
      <w:pPr>
        <w:pStyle w:val="13"/>
      </w:pPr>
      <w:r>
        <w:t>Go to View &gt; Freeze Panes to lock rows or columns for easier navigation.</w:t>
      </w:r>
    </w:p>
    <w:p w14:paraId="11CB248E">
      <w:pPr>
        <w:pStyle w:val="4"/>
      </w:pPr>
      <w:r>
        <w:t>What is the shortcut for inserting and deleting rows/columns?</w:t>
      </w:r>
    </w:p>
    <w:p w14:paraId="1BB5E131">
      <w:pPr>
        <w:pStyle w:val="13"/>
      </w:pPr>
      <w:r>
        <w:t>Insert: Ctrl + Shift + '+'; Delete: Ctrl + '-'.</w:t>
      </w:r>
    </w:p>
    <w:p w14:paraId="2C070DE2">
      <w:pPr>
        <w:pStyle w:val="3"/>
      </w:pPr>
      <w:r>
        <w:t>Intermediate Level Questions</w:t>
      </w:r>
    </w:p>
    <w:p w14:paraId="5C139DF0">
      <w:pPr>
        <w:pStyle w:val="4"/>
      </w:pPr>
      <w:r>
        <w:t>What are named ranges, and why are they useful?</w:t>
      </w:r>
    </w:p>
    <w:p w14:paraId="4B147908">
      <w:pPr>
        <w:pStyle w:val="13"/>
      </w:pPr>
      <w:r>
        <w:t>Named ranges allow you to assign a name to a cell or range of cells for easier reference in formulas.</w:t>
      </w:r>
    </w:p>
    <w:p w14:paraId="37B4FEE9">
      <w:pPr>
        <w:pStyle w:val="4"/>
      </w:pPr>
      <w:r>
        <w:t>What is the difference between COUNT, COUNTA, and COUNTIF?</w:t>
      </w:r>
    </w:p>
    <w:p w14:paraId="45E529EF">
      <w:pPr>
        <w:pStyle w:val="13"/>
      </w:pPr>
      <w:r>
        <w:t>COUNT counts numeric cells, COUNTA counts all non-empty cells, and COUNTIF counts cells based on a condition.</w:t>
      </w:r>
    </w:p>
    <w:p w14:paraId="1D59308D">
      <w:pPr>
        <w:pStyle w:val="4"/>
      </w:pPr>
      <w:r>
        <w:t>How do you use the VLOOKUP and HLOOKUP functions?</w:t>
      </w:r>
    </w:p>
    <w:p w14:paraId="519330B9">
      <w:pPr>
        <w:pStyle w:val="13"/>
      </w:pPr>
      <w:r>
        <w:t>VLOOKUP searches vertically in a table, while HLOOKUP searches horizontally. Syntax: VLOOKUP(lookup_value, table_array, col_index_num, range_lookup).</w:t>
      </w:r>
    </w:p>
    <w:p w14:paraId="705E218D">
      <w:pPr>
        <w:pStyle w:val="4"/>
      </w:pPr>
      <w:r>
        <w:t>How do you create a drop-down list in Excel?</w:t>
      </w:r>
    </w:p>
    <w:p w14:paraId="4B29E5A0">
      <w:pPr>
        <w:pStyle w:val="13"/>
      </w:pPr>
      <w:r>
        <w:t>Use Data Validation &gt; List and specify the values for the drop-down.</w:t>
      </w:r>
    </w:p>
    <w:p w14:paraId="0317A714">
      <w:pPr>
        <w:pStyle w:val="4"/>
      </w:pPr>
      <w:r>
        <w:t>What is the purpose of PivotTables?</w:t>
      </w:r>
    </w:p>
    <w:p w14:paraId="7FF8FB36">
      <w:pPr>
        <w:pStyle w:val="13"/>
      </w:pPr>
      <w:r>
        <w:t>PivotTables summarize and analyze large datasets, providing insights through summaries and aggregations.</w:t>
      </w:r>
    </w:p>
    <w:p w14:paraId="196C3277">
      <w:pPr>
        <w:pStyle w:val="4"/>
      </w:pPr>
      <w:r>
        <w:t>How do you handle duplicates in Excel?</w:t>
      </w:r>
    </w:p>
    <w:p w14:paraId="2DE77698">
      <w:pPr>
        <w:pStyle w:val="13"/>
      </w:pPr>
      <w:r>
        <w:t>Use Data &gt; Remove Duplicates to identify and remove duplicate entries.</w:t>
      </w:r>
    </w:p>
    <w:p w14:paraId="23C3B53F">
      <w:pPr>
        <w:pStyle w:val="4"/>
      </w:pPr>
      <w:r>
        <w:t>What is the use of the CONCATENATE or CONCAT function?</w:t>
      </w:r>
    </w:p>
    <w:p w14:paraId="38ABC3E2">
      <w:pPr>
        <w:pStyle w:val="13"/>
      </w:pPr>
      <w:r>
        <w:t>These functions combine text from multiple cells. Example: CONCAT(A1, ' ', B1).</w:t>
      </w:r>
    </w:p>
    <w:p w14:paraId="44839A29">
      <w:pPr>
        <w:pStyle w:val="4"/>
      </w:pPr>
      <w:r>
        <w:t>How do you use the IF function with nested logic?</w:t>
      </w:r>
    </w:p>
    <w:p w14:paraId="00BC78DD">
      <w:pPr>
        <w:pStyle w:val="13"/>
      </w:pPr>
      <w:r>
        <w:t>The IF function evaluates conditions. Example: IF(A1&gt;50, 'Pass', 'Fail'). Nested IF handles multiple conditions.</w:t>
      </w:r>
    </w:p>
    <w:p w14:paraId="53EB4ED1">
      <w:pPr>
        <w:pStyle w:val="4"/>
      </w:pPr>
      <w:r>
        <w:t>What is the difference between a function and a formula in Excel?</w:t>
      </w:r>
    </w:p>
    <w:p w14:paraId="415BBF58">
      <w:pPr>
        <w:pStyle w:val="13"/>
      </w:pPr>
      <w:r>
        <w:t>A formula is a user-defined calculation, while a function is a predefined calculation in Excel.</w:t>
      </w:r>
    </w:p>
    <w:p w14:paraId="142EB6B6">
      <w:pPr>
        <w:pStyle w:val="4"/>
      </w:pPr>
      <w:r>
        <w:t>How do you use Excel for basic data analysis?</w:t>
      </w:r>
    </w:p>
    <w:p w14:paraId="375177BD">
      <w:pPr>
        <w:pStyle w:val="13"/>
      </w:pPr>
      <w:r>
        <w:t>Use features like sorting, filtering, PivotTables, and conditional formatting for data insights.</w:t>
      </w:r>
    </w:p>
    <w:p w14:paraId="24678461">
      <w:pPr>
        <w:pStyle w:val="3"/>
      </w:pPr>
      <w:r>
        <w:t>Advanced Level Questions</w:t>
      </w:r>
    </w:p>
    <w:p w14:paraId="541E07BB">
      <w:pPr>
        <w:pStyle w:val="4"/>
      </w:pPr>
      <w:r>
        <w:t>What is the purpose of Excel macros, and how do you create them?</w:t>
      </w:r>
    </w:p>
    <w:p w14:paraId="549CF207">
      <w:pPr>
        <w:pStyle w:val="13"/>
      </w:pPr>
      <w:r>
        <w:t>Macros automate repetitive tasks. Record them using Developer &gt; Record Macro.</w:t>
      </w:r>
    </w:p>
    <w:p w14:paraId="4C41F92E">
      <w:pPr>
        <w:pStyle w:val="4"/>
      </w:pPr>
      <w:r>
        <w:t>How do you use INDEX and MATCH functions together?</w:t>
      </w:r>
    </w:p>
    <w:p w14:paraId="251F7C22">
      <w:pPr>
        <w:pStyle w:val="13"/>
      </w:pPr>
      <w:r>
        <w:t>INDEX returns the value at a specific position, and MATCH finds the position. Combined, they perform flexible lookups.</w:t>
      </w:r>
    </w:p>
    <w:p w14:paraId="682933F6">
      <w:pPr>
        <w:pStyle w:val="4"/>
      </w:pPr>
      <w:r>
        <w:t>What are dynamic arrays, and how do they work in Excel?</w:t>
      </w:r>
    </w:p>
    <w:p w14:paraId="0EA6CDD5">
      <w:pPr>
        <w:pStyle w:val="13"/>
      </w:pPr>
      <w:r>
        <w:t>Dynamic arrays update automatically. Examples: SORT, UNIQUE, and FILTER functions.</w:t>
      </w:r>
    </w:p>
    <w:p w14:paraId="7A8E7536">
      <w:pPr>
        <w:pStyle w:val="4"/>
      </w:pPr>
      <w:r>
        <w:t>What is Power Query, and how is it used in Excel?</w:t>
      </w:r>
    </w:p>
    <w:p w14:paraId="29BEC846">
      <w:pPr>
        <w:pStyle w:val="13"/>
      </w:pPr>
      <w:r>
        <w:t>Power Query cleans and transforms data from multiple sources. Access it via Data &gt; Get &amp; Transform Data.</w:t>
      </w:r>
    </w:p>
    <w:p w14:paraId="4FA4AEDC">
      <w:pPr>
        <w:pStyle w:val="4"/>
      </w:pPr>
      <w:r>
        <w:t>How do you create advanced charts in Excel?</w:t>
      </w:r>
    </w:p>
    <w:p w14:paraId="202F9C49">
      <w:pPr>
        <w:pStyle w:val="13"/>
      </w:pPr>
      <w:r>
        <w:t>Combine chart types or use dynamic charts with slicers for better visualizations.</w:t>
      </w:r>
    </w:p>
    <w:p w14:paraId="0D6A9BB5">
      <w:pPr>
        <w:pStyle w:val="4"/>
      </w:pPr>
      <w:r>
        <w:t>What are some common error codes in Excel, and how do you resolve them?</w:t>
      </w:r>
    </w:p>
    <w:p w14:paraId="58B93755">
      <w:pPr>
        <w:pStyle w:val="13"/>
      </w:pPr>
      <w:r>
        <w:t>Examples: #DIV/0! (divide by zero), #VALUE! (invalid data), #REF! (invalid reference). Resolve by correcting data or references.</w:t>
      </w:r>
    </w:p>
    <w:p w14:paraId="7786ADA3">
      <w:pPr>
        <w:pStyle w:val="4"/>
      </w:pPr>
      <w:r>
        <w:t>How do you use Excel for financial modeling?</w:t>
      </w:r>
    </w:p>
    <w:p w14:paraId="625B95C9">
      <w:pPr>
        <w:pStyle w:val="13"/>
      </w:pPr>
      <w:r>
        <w:t>Use scenario analysis, sensitivity analysis, and advanced formulas for forecasting.</w:t>
      </w:r>
    </w:p>
    <w:p w14:paraId="0F6DB113">
      <w:pPr>
        <w:pStyle w:val="4"/>
      </w:pPr>
      <w:r>
        <w:t>What is the purpose of the What-If Analysis tools?</w:t>
      </w:r>
    </w:p>
    <w:p w14:paraId="08C2199A">
      <w:pPr>
        <w:pStyle w:val="13"/>
      </w:pPr>
      <w:r>
        <w:t>Goal Seek, Data Tables, and Scenario Manager help evaluate different scenarios.</w:t>
      </w:r>
    </w:p>
    <w:p w14:paraId="74F1A671">
      <w:pPr>
        <w:pStyle w:val="4"/>
      </w:pPr>
      <w:r>
        <w:t>How do you protect a worksheet or workbook in Excel?</w:t>
      </w:r>
    </w:p>
    <w:p w14:paraId="6CDC4B0B">
      <w:pPr>
        <w:pStyle w:val="13"/>
      </w:pPr>
      <w:r>
        <w:t>Use Review &gt; Protect Sheet/Workbook to lock content and set passwords.</w:t>
      </w:r>
    </w:p>
    <w:p w14:paraId="3D729DE3">
      <w:pPr>
        <w:pStyle w:val="4"/>
      </w:pPr>
      <w:r>
        <w:t>What are array formulas, and how do you use them?</w:t>
      </w:r>
    </w:p>
    <w:p w14:paraId="012856F8">
      <w:pPr>
        <w:pStyle w:val="13"/>
      </w:pPr>
      <w:r>
        <w:t>Array formulas perform calculations on multiple values. Example: SUM(A1:A10*B1:B10) (Ctrl + Shift + Enter).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C16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Office_12.2.0.18639_F1E327BC-269C-435d-A152-05C5408002CA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Santhosh Kumar</cp:lastModifiedBy>
  <dcterms:modified xsi:type="dcterms:W3CDTF">2024-12-14T07:37:26Z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2057-12.2.0.18639</vt:lpwstr>
  </property>
  <property fmtid="{D5CDD505-2E9C-101B-9397-08002B2CF9AE}" pid="3" name="ICV">
    <vt:lpwstr>1AE58F32B5944437B6BBE58CB8A34693_12</vt:lpwstr>
  </property>
</Properties>
</file>